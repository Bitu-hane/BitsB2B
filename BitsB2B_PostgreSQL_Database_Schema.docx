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F807C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0F172A"/>
          <w:sz w:val="44"/>
        </w:rPr>
        <w:t>BitsB2B Marketplace</w:t>
      </w:r>
    </w:p>
    <w:p w14:paraId="43E9A354"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8"/>
        </w:rPr>
        <w:t>PostgreSQL Relational Database Schema Specification</w:t>
      </w:r>
    </w:p>
    <w:p w14:paraId="7B5C3963">
      <w:pPr>
        <w:rPr>
          <w:rFonts w:hint="default" w:ascii="Times New Roman Regular" w:hAnsi="Times New Roman Regular" w:cs="Times New Roman Regular"/>
          <w:lang w:val="en-US"/>
        </w:rPr>
      </w:pPr>
    </w:p>
    <w:p w14:paraId="0610FD2F">
      <w:pPr>
        <w:spacing w:before="320" w:after="1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0F172A"/>
          <w:sz w:val="32"/>
        </w:rPr>
        <w:t>Section 1: Authentication, Credentials &amp; RBAC Tables</w:t>
      </w:r>
    </w:p>
    <w:p w14:paraId="21BB13A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1. users</w:t>
      </w:r>
    </w:p>
    <w:p w14:paraId="60F9151D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Primary user identity record (Buyers, Sellers, Dual Traders &amp; Admins).</w:t>
      </w:r>
    </w:p>
    <w:p w14:paraId="7D5F8FBB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70DE351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D3288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27E58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F9FA7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722A0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FFFFFF"/>
                <w:sz w:val="20"/>
              </w:rPr>
              <w:t>Description</w:t>
            </w:r>
          </w:p>
        </w:tc>
      </w:tr>
      <w:tr w14:paraId="2B14FCE2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B9B70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55851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D9BB3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43D77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Unique user identifier</w:t>
            </w:r>
          </w:p>
        </w:tc>
      </w:tr>
      <w:tr w14:paraId="2D728989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C67E1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full_name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A1339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VARCHAR(150)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E368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4E19E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Full name of account owner</w:t>
            </w:r>
          </w:p>
        </w:tc>
      </w:tr>
      <w:tr w14:paraId="2792909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847F5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phone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650F8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VARCHAR(30)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670CF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NOT NULL UNIQUE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B253A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Mobile phone number (SMS OTP login)</w:t>
            </w:r>
          </w:p>
        </w:tc>
      </w:tr>
      <w:tr w14:paraId="28DEC55F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FB859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email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D49A1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VARCHAR(150)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4898F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NULLABLE UNIQUE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190D9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Account email address</w:t>
            </w:r>
          </w:p>
        </w:tc>
      </w:tr>
      <w:tr w14:paraId="3B63E256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15B15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avatar_url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CF8BB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30ADA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126AB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Profile avatar image link</w:t>
            </w:r>
          </w:p>
        </w:tc>
      </w:tr>
      <w:tr w14:paraId="68DBB556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E1B7F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is_active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A4105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BOOLEAN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6A5C1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DEFAULT TRUE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71961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Account active status flag</w:t>
            </w:r>
          </w:p>
        </w:tc>
      </w:tr>
      <w:tr w14:paraId="1C43D7A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284CD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is_verified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59A0C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BOOLEAN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B1E59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DEFAULT FALSE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54BF3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Identity verification status flag</w:t>
            </w:r>
          </w:p>
        </w:tc>
      </w:tr>
      <w:tr w14:paraId="5DA028C6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67FC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DAD53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2979B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5B2A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Account creation timestamp</w:t>
            </w:r>
          </w:p>
        </w:tc>
      </w:tr>
      <w:tr w14:paraId="6B05CDA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B5F02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updated_at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B10DB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DD92C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95D65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Last profile update timestamp</w:t>
            </w:r>
          </w:p>
        </w:tc>
      </w:tr>
    </w:tbl>
    <w:p w14:paraId="1D5401BB">
      <w:pPr>
        <w:rPr>
          <w:rFonts w:hint="default" w:ascii="Times New Roman Regular" w:hAnsi="Times New Roman Regular" w:cs="Times New Roman Regular"/>
        </w:rPr>
      </w:pPr>
    </w:p>
    <w:p w14:paraId="7B4B7754">
      <w:pPr>
        <w:rPr>
          <w:rFonts w:hint="default" w:ascii="Times New Roman Regular" w:hAnsi="Times New Roman Regular" w:cs="Times New Roman Regular"/>
        </w:rPr>
      </w:pPr>
    </w:p>
    <w:p w14:paraId="509C66C6">
      <w:pPr>
        <w:rPr>
          <w:rFonts w:hint="default" w:ascii="Times New Roman Regular" w:hAnsi="Times New Roman Regular" w:cs="Times New Roman Regular"/>
        </w:rPr>
      </w:pPr>
    </w:p>
    <w:p w14:paraId="489A0F12">
      <w:pPr>
        <w:rPr>
          <w:rFonts w:hint="default" w:ascii="Times New Roman Regular" w:hAnsi="Times New Roman Regular" w:cs="Times New Roman Regular"/>
        </w:rPr>
      </w:pPr>
    </w:p>
    <w:p w14:paraId="39AB269B">
      <w:pPr>
        <w:rPr>
          <w:rFonts w:hint="default" w:ascii="Times New Roman Regular" w:hAnsi="Times New Roman Regular" w:cs="Times New Roman Regular"/>
        </w:rPr>
      </w:pPr>
    </w:p>
    <w:p w14:paraId="3D840812">
      <w:pPr>
        <w:rPr>
          <w:rFonts w:hint="default" w:ascii="Times New Roman Regular" w:hAnsi="Times New Roman Regular" w:cs="Times New Roman Regular"/>
        </w:rPr>
      </w:pPr>
    </w:p>
    <w:p w14:paraId="59B9EA12">
      <w:pPr>
        <w:rPr>
          <w:rFonts w:hint="default" w:ascii="Times New Roman Regular" w:hAnsi="Times New Roman Regular" w:cs="Times New Roman Regular"/>
        </w:rPr>
      </w:pPr>
    </w:p>
    <w:p w14:paraId="10B848C2">
      <w:pPr>
        <w:rPr>
          <w:rFonts w:hint="default" w:ascii="Times New Roman Regular" w:hAnsi="Times New Roman Regular" w:cs="Times New Roman Regular"/>
        </w:rPr>
      </w:pPr>
    </w:p>
    <w:p w14:paraId="74BFDF4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2. credentials</w:t>
      </w:r>
    </w:p>
    <w:p w14:paraId="17419009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Stores passwords, hashes, and OTP secrets linked to user identities.</w:t>
      </w:r>
    </w:p>
    <w:p w14:paraId="7CF0CECB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2BCF2C9">
        <w:trPr>
          <w:tblHeader/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667D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4B3E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5E52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A384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3F0B9EB6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A0A5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95FE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E24E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060C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Unique credential record ID</w:t>
            </w:r>
          </w:p>
        </w:tc>
      </w:tr>
      <w:tr w14:paraId="3A7F881B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3164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user_id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3B1A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0CD5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E80A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users table</w:t>
            </w:r>
          </w:p>
        </w:tc>
      </w:tr>
      <w:tr w14:paraId="4D8531AB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0BD6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password_hash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8B5A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VARCHAR(255)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634F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1BC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Salted password hash (Argon2/BCrypt)</w:t>
            </w:r>
          </w:p>
        </w:tc>
      </w:tr>
      <w:tr w14:paraId="0FEA8E87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E96E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password_salt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C852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VARCHAR(255)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5CBB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9728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Cryptographic salt string</w:t>
            </w:r>
          </w:p>
        </w:tc>
      </w:tr>
      <w:tr w14:paraId="4B0AED9C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FF1E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otp_secret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1BF5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7244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7E2E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SMS OTP secret token</w:t>
            </w:r>
          </w:p>
        </w:tc>
      </w:tr>
      <w:tr w14:paraId="1D832535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4729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failed_attempts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695E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911C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0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1020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Consecutive failed login counter</w:t>
            </w:r>
          </w:p>
        </w:tc>
      </w:tr>
      <w:tr w14:paraId="46CA9BE7">
        <w:trPr>
          <w:trHeight w:val="90" w:hRule="atLeast"/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D7F2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A623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BE6F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91D3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Record creation timestamp</w:t>
            </w:r>
          </w:p>
        </w:tc>
      </w:tr>
      <w:tr w14:paraId="693B14FF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486C35DA">
            <w:pPr>
              <w:spacing w:before="40" w:after="40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updated_at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F191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72947189">
            <w:pPr>
              <w:spacing w:before="40" w:after="40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 w14:paraId="6AC5AD14">
            <w:pPr>
              <w:spacing w:before="40" w:after="40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Last credentials update timestamp</w:t>
            </w:r>
          </w:p>
        </w:tc>
      </w:tr>
    </w:tbl>
    <w:p w14:paraId="06C81A4B">
      <w:pPr>
        <w:rPr>
          <w:rFonts w:hint="default" w:ascii="Times New Roman Regular" w:hAnsi="Times New Roman Regular" w:cs="Times New Roman Regular"/>
        </w:rPr>
      </w:pPr>
    </w:p>
    <w:p w14:paraId="21603FA5">
      <w:pPr>
        <w:rPr>
          <w:rFonts w:hint="default" w:ascii="Times New Roman Regular" w:hAnsi="Times New Roman Regular" w:cs="Times New Roman Regular"/>
        </w:rPr>
      </w:pPr>
    </w:p>
    <w:p w14:paraId="55FEC183">
      <w:pPr>
        <w:rPr>
          <w:rFonts w:hint="default" w:ascii="Times New Roman Regular" w:hAnsi="Times New Roman Regular" w:cs="Times New Roman Regular"/>
        </w:rPr>
      </w:pPr>
    </w:p>
    <w:p w14:paraId="4BF27A97">
      <w:pPr>
        <w:rPr>
          <w:rFonts w:hint="default" w:ascii="Times New Roman Regular" w:hAnsi="Times New Roman Regular" w:cs="Times New Roman Regular"/>
        </w:rPr>
      </w:pPr>
    </w:p>
    <w:p w14:paraId="6C18C58A">
      <w:pPr>
        <w:rPr>
          <w:rFonts w:hint="default" w:ascii="Times New Roman Regular" w:hAnsi="Times New Roman Regular" w:cs="Times New Roman Regular"/>
        </w:rPr>
      </w:pPr>
    </w:p>
    <w:p w14:paraId="5E7401DD">
      <w:pPr>
        <w:rPr>
          <w:rFonts w:hint="default" w:ascii="Times New Roman Regular" w:hAnsi="Times New Roman Regular" w:cs="Times New Roman Regular"/>
        </w:rPr>
      </w:pPr>
    </w:p>
    <w:p w14:paraId="604D695E">
      <w:pPr>
        <w:rPr>
          <w:rFonts w:hint="default" w:ascii="Times New Roman Regular" w:hAnsi="Times New Roman Regular" w:cs="Times New Roman Regular"/>
        </w:rPr>
      </w:pPr>
    </w:p>
    <w:p w14:paraId="2A18F2B8">
      <w:pPr>
        <w:rPr>
          <w:rFonts w:hint="default" w:ascii="Times New Roman Regular" w:hAnsi="Times New Roman Regular" w:cs="Times New Roman Regular"/>
        </w:rPr>
      </w:pPr>
    </w:p>
    <w:p w14:paraId="4CA93BC5">
      <w:pPr>
        <w:rPr>
          <w:rFonts w:hint="default" w:ascii="Times New Roman Regular" w:hAnsi="Times New Roman Regular" w:cs="Times New Roman Regular"/>
        </w:rPr>
      </w:pPr>
    </w:p>
    <w:p w14:paraId="5209C465">
      <w:pPr>
        <w:rPr>
          <w:rFonts w:hint="default" w:ascii="Times New Roman Regular" w:hAnsi="Times New Roman Regular" w:cs="Times New Roman Regular"/>
        </w:rPr>
      </w:pPr>
    </w:p>
    <w:p w14:paraId="19FDA87E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1FE3909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3. authentications</w:t>
      </w:r>
    </w:p>
    <w:p w14:paraId="736F3121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Tracks active user login sessions, JWT refresh tokens, and device metadata.</w:t>
      </w:r>
    </w:p>
    <w:p w14:paraId="27E477CA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D5AEB00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BE9B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AFC3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DE7F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7C3F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18245B59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F033D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B3FC6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4FCC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2E659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Session identifier</w:t>
            </w:r>
          </w:p>
        </w:tc>
      </w:tr>
      <w:tr w14:paraId="0239BCAA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E6F48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user_id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1FE52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22BB5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NOT NULL REFERENCES users(id)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F5915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Foreign Key to users table</w:t>
            </w:r>
          </w:p>
        </w:tc>
      </w:tr>
      <w:tr w14:paraId="26C2109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0C8E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refresh_token_hash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042B8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VARCHAR(255)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2AB69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NOT NULL UNIQUE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E1B1A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Hashed JWT refresh token</w:t>
            </w:r>
          </w:p>
        </w:tc>
      </w:tr>
      <w:tr w14:paraId="104F961A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50C8E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device_info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98C7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VARCHAR(255)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459E7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9586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User Agent device metadata</w:t>
            </w:r>
          </w:p>
        </w:tc>
      </w:tr>
      <w:tr w14:paraId="0DDB82B9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A3246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ip_address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F96AB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VARCHAR(45)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2A14F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3E87D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IPv4 / IPv6 client address</w:t>
            </w:r>
          </w:p>
        </w:tc>
      </w:tr>
      <w:tr w14:paraId="751AEAD2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D377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expires_at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2676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7A5FD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F0502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Session expiration timestamp</w:t>
            </w:r>
          </w:p>
        </w:tc>
      </w:tr>
      <w:tr w14:paraId="568D474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DB6E6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revoked_at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14122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608AC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799E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Token revocation timestamp</w:t>
            </w:r>
          </w:p>
        </w:tc>
      </w:tr>
      <w:tr w14:paraId="4DEE425F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94788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F172A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1650C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85A44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312F2">
            <w:pPr>
              <w:spacing w:before="40" w:after="40"/>
              <w:rPr>
                <w:rFonts w:hint="default" w:ascii="Times New Roman Regular" w:hAnsi="Times New Roman Regular" w:cs="Times New Roman Regular"/>
                <w:b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20"/>
              </w:rPr>
              <w:t>Session start timestamp</w:t>
            </w:r>
          </w:p>
        </w:tc>
      </w:tr>
    </w:tbl>
    <w:p w14:paraId="072B9243">
      <w:pPr>
        <w:rPr>
          <w:rFonts w:hint="default" w:ascii="Times New Roman Regular" w:hAnsi="Times New Roman Regular" w:cs="Times New Roman Regular"/>
        </w:rPr>
      </w:pPr>
    </w:p>
    <w:p w14:paraId="1F95D18A">
      <w:pPr>
        <w:rPr>
          <w:rFonts w:hint="default" w:ascii="Times New Roman Regular" w:hAnsi="Times New Roman Regular" w:cs="Times New Roman Regular"/>
        </w:rPr>
      </w:pPr>
    </w:p>
    <w:p w14:paraId="0D14319D">
      <w:pPr>
        <w:rPr>
          <w:rFonts w:hint="default" w:ascii="Times New Roman Regular" w:hAnsi="Times New Roman Regular" w:cs="Times New Roman Regular"/>
        </w:rPr>
      </w:pPr>
    </w:p>
    <w:p w14:paraId="1EF6D2EA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76F4B2D3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1C896974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68FA30A5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031069BF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778C178C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2369AD7F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8FFB408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0828D16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4. roles</w:t>
      </w:r>
    </w:p>
    <w:p w14:paraId="52B0E522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Defines system and domain roles (ROLE_ADMIN, ROLE_BUYER, ROLE_SELLER, ROLE_DUAL_TRADER).</w:t>
      </w:r>
    </w:p>
    <w:p w14:paraId="47124E2E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4D513A1">
        <w:trPr>
          <w:tblHeader/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8898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AFF4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7801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5A28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38A65BBC">
        <w:trPr>
          <w:trHeight w:val="605" w:hRule="atLeast"/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CBCF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8E38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1247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97BE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Role ID</w:t>
            </w:r>
          </w:p>
        </w:tc>
      </w:tr>
      <w:tr w14:paraId="47896622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6982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name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A6EA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7196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UNIQUE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BC76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Display role title</w:t>
            </w:r>
          </w:p>
        </w:tc>
      </w:tr>
      <w:tr w14:paraId="6C0285BD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1B03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description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A573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9850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7957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Role scope description</w:t>
            </w:r>
          </w:p>
        </w:tc>
      </w:tr>
      <w:tr w14:paraId="45337FA0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3FB6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4763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4B96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2E0B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Creation timestamp</w:t>
            </w:r>
          </w:p>
        </w:tc>
      </w:tr>
    </w:tbl>
    <w:p w14:paraId="1BF2A6A0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77D434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5. permissions</w:t>
      </w:r>
    </w:p>
    <w:p w14:paraId="513F1379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Granular system access permissions across catalog, orders, escrow &amp; admin module.</w:t>
      </w:r>
    </w:p>
    <w:p w14:paraId="1BB997A0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B484453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0AF1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6159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C503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9183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18B86EE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D457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5CBE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FCE9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AF5A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Permission ID</w:t>
            </w:r>
          </w:p>
        </w:tc>
      </w:tr>
      <w:tr w14:paraId="024EAB28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F776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name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1DFD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87DC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UNIQUE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1C2D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Display permission title</w:t>
            </w:r>
          </w:p>
        </w:tc>
      </w:tr>
      <w:tr w14:paraId="19D17DD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5A73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code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4C23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AF46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UNIQUE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480F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Permission code (e.g. order:release_escrow)</w:t>
            </w:r>
          </w:p>
        </w:tc>
      </w:tr>
      <w:tr w14:paraId="1AE17E66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31F0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module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63F3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4567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A6B2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Module category (catalog, escrow, admin)</w:t>
            </w:r>
          </w:p>
        </w:tc>
      </w:tr>
      <w:tr w14:paraId="1505C58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1896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description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2FDE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278B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4CED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Permission behavior description</w:t>
            </w:r>
          </w:p>
        </w:tc>
      </w:tr>
      <w:tr w14:paraId="5B470D93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9256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408F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E0EB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EA07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Creation timestamp</w:t>
            </w:r>
          </w:p>
        </w:tc>
      </w:tr>
    </w:tbl>
    <w:p w14:paraId="53A2F344">
      <w:pPr>
        <w:rPr>
          <w:rFonts w:hint="default" w:ascii="Times New Roman Regular" w:hAnsi="Times New Roman Regular" w:cs="Times New Roman Regular"/>
        </w:rPr>
      </w:pPr>
    </w:p>
    <w:p w14:paraId="239B2036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19F2168C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27E6CCAB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2502857E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6A6CA8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6. role_permissions</w:t>
      </w:r>
    </w:p>
    <w:p w14:paraId="6C4090AF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Junction Table mapping granular permissions to roles (Many-to-Many).</w:t>
      </w:r>
    </w:p>
    <w:p w14:paraId="01807E91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F51DE3C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DE1C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7E8B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C96F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F59F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3980159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2AA0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role_id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459E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D56A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roles(id) ON DELETE CASCADE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2CE0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roles table</w:t>
            </w:r>
          </w:p>
        </w:tc>
      </w:tr>
      <w:tr w14:paraId="22FFA9B0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A7E8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permission_id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FFF3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E273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permissions(id)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D8F2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permissions table</w:t>
            </w:r>
          </w:p>
        </w:tc>
      </w:tr>
      <w:tr w14:paraId="46EB28F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B880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granted_at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1FFE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2C82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4873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Grant timestamp</w:t>
            </w:r>
          </w:p>
        </w:tc>
      </w:tr>
      <w:tr w14:paraId="052B8D7D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73E7B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rolePermit_id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CA54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-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8DB2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(role_id, permission_id)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E9DE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Unique mapping constraint</w:t>
            </w:r>
          </w:p>
        </w:tc>
      </w:tr>
    </w:tbl>
    <w:p w14:paraId="6433D23C">
      <w:pPr>
        <w:rPr>
          <w:rFonts w:hint="default" w:ascii="Times New Roman Regular" w:hAnsi="Times New Roman Regular" w:cs="Times New Roman Regular"/>
        </w:rPr>
      </w:pPr>
    </w:p>
    <w:p w14:paraId="6FE7BA8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7. user_roles</w:t>
      </w:r>
    </w:p>
    <w:p w14:paraId="7CAFCE2D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Junction Table mapping roles to users (Many-to-Many, supports Admin &amp; Dual Trading).</w:t>
      </w:r>
    </w:p>
    <w:p w14:paraId="6A1D92CF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34E41E29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EF83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66E0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B069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A933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6F780FA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979D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user_id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C316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A026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E210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users table</w:t>
            </w:r>
          </w:p>
        </w:tc>
      </w:tr>
      <w:tr w14:paraId="36BC840D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71C3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role_id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866E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709B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roles(id)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56F1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roles table</w:t>
            </w:r>
          </w:p>
        </w:tc>
      </w:tr>
      <w:tr w14:paraId="502F4F7B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9B3E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assigned_by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2984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DF12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 REFERENCES users(id)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AD1B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Admin users ID</w:t>
            </w:r>
          </w:p>
        </w:tc>
      </w:tr>
      <w:tr w14:paraId="471B34FF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BE85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assigned_at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AEC0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B7DF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8DD4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Assignment timestamp</w:t>
            </w:r>
          </w:p>
        </w:tc>
      </w:tr>
      <w:tr w14:paraId="3ED777E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6ED30">
            <w:pPr>
              <w:spacing w:before="40" w:after="40"/>
              <w:rPr>
                <w:rFonts w:hint="default" w:ascii="Times New Roman Regular" w:hAnsi="Times New Roman Regular" w:cs="Times New Roman Regular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lang w:val="en-US"/>
              </w:rPr>
              <w:t>userRole_id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3C49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-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8D63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(user_id, role_id)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6AE3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Unique mapping constraint</w:t>
            </w:r>
          </w:p>
        </w:tc>
      </w:tr>
    </w:tbl>
    <w:p w14:paraId="0BD4B6BC">
      <w:pPr>
        <w:rPr>
          <w:rFonts w:hint="default" w:ascii="Times New Roman Regular" w:hAnsi="Times New Roman Regular" w:cs="Times New Roman Regular"/>
        </w:rPr>
      </w:pPr>
    </w:p>
    <w:p w14:paraId="2F522B8E">
      <w:pPr>
        <w:spacing w:before="320" w:after="160"/>
        <w:rPr>
          <w:rFonts w:hint="default" w:ascii="Times New Roman Regular" w:hAnsi="Times New Roman Regular" w:cs="Times New Roman Regular"/>
          <w:b/>
          <w:color w:val="0F172A"/>
          <w:sz w:val="32"/>
        </w:rPr>
      </w:pPr>
    </w:p>
    <w:p w14:paraId="46965F0B">
      <w:pPr>
        <w:spacing w:before="320" w:after="160"/>
        <w:rPr>
          <w:rFonts w:hint="default" w:ascii="Times New Roman Regular" w:hAnsi="Times New Roman Regular" w:cs="Times New Roman Regular"/>
          <w:b/>
          <w:color w:val="0F172A"/>
          <w:sz w:val="32"/>
        </w:rPr>
      </w:pPr>
    </w:p>
    <w:p w14:paraId="0E535FBB">
      <w:pPr>
        <w:spacing w:before="320" w:after="1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0F172A"/>
          <w:sz w:val="32"/>
        </w:rPr>
        <w:t>Section 2: Enterprise Business &amp; Marketplace Core Tables</w:t>
      </w:r>
    </w:p>
    <w:p w14:paraId="6FA440E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8. businesses</w:t>
      </w:r>
    </w:p>
    <w:p w14:paraId="5A4E29F6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Enterprise profile with dual-role capability flags &amp; TIN verification status.</w:t>
      </w:r>
    </w:p>
    <w:p w14:paraId="064DC1DC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2A4DD5E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D403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81A8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3F67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7237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2338A9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3FD7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1094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7D43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D1F6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Business profile ID</w:t>
            </w:r>
          </w:p>
        </w:tc>
      </w:tr>
      <w:tr w14:paraId="7B23D612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0FF3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user_id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99DB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1290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06F1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owner users ID</w:t>
            </w:r>
          </w:p>
        </w:tc>
      </w:tr>
      <w:tr w14:paraId="0DE2038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200C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name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0201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A1AE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2B5B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Legal enterprise name</w:t>
            </w:r>
          </w:p>
        </w:tc>
      </w:tr>
      <w:tr w14:paraId="6E74E960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5E8A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primary_role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5A35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5CBC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1A01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Primary business classification</w:t>
            </w:r>
          </w:p>
        </w:tc>
      </w:tr>
      <w:tr w14:paraId="27FE3B9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98F7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capabilities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90B3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TEXT[]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FC0E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ARRAY['can_buy', 'can_sell']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B47E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Capabilities array</w:t>
            </w:r>
          </w:p>
        </w:tc>
      </w:tr>
      <w:tr w14:paraId="2E7ACBDB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DF2A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can_buy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0C63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BOOLEAN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E1AB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TRUE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84FF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Purchasing capability flag</w:t>
            </w:r>
          </w:p>
        </w:tc>
      </w:tr>
      <w:tr w14:paraId="4B7D637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0E30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can_sell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9966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BOOLEAN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C376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TRUE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D144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Selling capability flag</w:t>
            </w:r>
          </w:p>
        </w:tc>
      </w:tr>
      <w:tr w14:paraId="5DB72B42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CECE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phone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32BF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EA98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F83D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Business contact phone</w:t>
            </w:r>
          </w:p>
        </w:tc>
      </w:tr>
      <w:tr w14:paraId="44A5BE8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A858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region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0C91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DF14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DA92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Ethiopian region</w:t>
            </w:r>
          </w:p>
        </w:tc>
      </w:tr>
      <w:tr w14:paraId="35546478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0254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city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E741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0B77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2AF2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City name</w:t>
            </w:r>
          </w:p>
        </w:tc>
      </w:tr>
      <w:tr w14:paraId="02BADAA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DA78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subcity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4DB2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26CD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A9A4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Subcity jurisdiction</w:t>
            </w:r>
          </w:p>
        </w:tc>
      </w:tr>
      <w:tr w14:paraId="29C08398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2F76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kebele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E27A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7B49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F554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Kebele administrative unit</w:t>
            </w:r>
          </w:p>
        </w:tc>
      </w:tr>
      <w:tr w14:paraId="7715DF56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F185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landmark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06F3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8D63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D277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Nearby landmark</w:t>
            </w:r>
          </w:p>
        </w:tc>
      </w:tr>
      <w:tr w14:paraId="0E5DE515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B2E8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tin_number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743C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677D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46CB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Tax Identification Number</w:t>
            </w:r>
          </w:p>
        </w:tc>
      </w:tr>
      <w:tr w14:paraId="1C9DB98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F850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trade_license_number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B336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D10F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4EAD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Business Registration License</w:t>
            </w:r>
          </w:p>
        </w:tc>
      </w:tr>
      <w:tr w14:paraId="1FECE610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0659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is_verified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2E51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BOOLEAN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2D61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FALSE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D8B7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Business TIN verification flag</w:t>
            </w:r>
          </w:p>
        </w:tc>
      </w:tr>
      <w:tr w14:paraId="59618DDF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4B7B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verification_status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9E00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B403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'pending'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2AF0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Status (verified, pending, rejected)</w:t>
            </w:r>
          </w:p>
        </w:tc>
      </w:tr>
      <w:tr w14:paraId="060A1624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4269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verified_at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794C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57ED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7F05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Admin approval timestamp</w:t>
            </w:r>
          </w:p>
        </w:tc>
      </w:tr>
      <w:tr w14:paraId="0CC34FD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441C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verified_by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7E99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D7B0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 REFERENCES users(id)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DEA7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Admin users ID</w:t>
            </w:r>
          </w:p>
        </w:tc>
      </w:tr>
      <w:tr w14:paraId="5C04412C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A94A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established_year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A43C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9ED0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074B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Year established</w:t>
            </w:r>
          </w:p>
        </w:tc>
      </w:tr>
      <w:tr w14:paraId="3B35EED5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78AD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average_response_time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2BE1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4F26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'&lt; 2 hours'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A6AC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Response SLA</w:t>
            </w:r>
          </w:p>
        </w:tc>
      </w:tr>
      <w:tr w14:paraId="5FF88834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C8D5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response_rate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8BC1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486B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'100%'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E174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Response rate percentage</w:t>
            </w:r>
          </w:p>
        </w:tc>
      </w:tr>
      <w:tr w14:paraId="56763FB6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E65C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rating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EB66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NUMERIC(3, 2)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FFA0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5.00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A489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Supplier rating score</w:t>
            </w:r>
          </w:p>
        </w:tc>
      </w:tr>
      <w:tr w14:paraId="5EA6923B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95C2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total_orders_completed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40E0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D506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0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576A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Fulfillment order tally</w:t>
            </w:r>
          </w:p>
        </w:tc>
      </w:tr>
      <w:tr w14:paraId="7BB059F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406C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description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04E8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AFD9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41FF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Company bio / capacity</w:t>
            </w:r>
          </w:p>
        </w:tc>
      </w:tr>
      <w:tr w14:paraId="280C056C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1F3D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1000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64A3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88E1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Profile creation timestamp</w:t>
            </w:r>
          </w:p>
        </w:tc>
      </w:tr>
    </w:tbl>
    <w:p w14:paraId="6528B779">
      <w:pPr>
        <w:rPr>
          <w:rFonts w:hint="default" w:ascii="Times New Roman Regular" w:hAnsi="Times New Roman Regular" w:cs="Times New Roman Regular"/>
        </w:rPr>
      </w:pPr>
    </w:p>
    <w:p w14:paraId="05108051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9. categories</w:t>
      </w:r>
    </w:p>
    <w:p w14:paraId="1B6D28F2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Wholesale product categories.</w:t>
      </w:r>
    </w:p>
    <w:p w14:paraId="09FD3833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EC724C4">
        <w:trPr>
          <w:tblHeader/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EBCB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3220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09A7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2E6B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1545EBE4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4C70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AF29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9CFA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6818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Category ID (e.g. cat-industrial)</w:t>
            </w:r>
          </w:p>
        </w:tc>
      </w:tr>
      <w:tr w14:paraId="48E678D6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0F65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name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E889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VARCHAR(150)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D3A7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8A73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Category display title</w:t>
            </w:r>
          </w:p>
        </w:tc>
      </w:tr>
      <w:tr w14:paraId="63BA3E9E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61D7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description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2E0E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9A72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78DE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Category scope summary</w:t>
            </w:r>
          </w:p>
        </w:tc>
      </w:tr>
    </w:tbl>
    <w:p w14:paraId="4ED76A11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E4B1FF0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51880B5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0D871AB9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4A3830E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2E311393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719AE706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7A25F80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96AB3B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10. products</w:t>
      </w:r>
    </w:p>
    <w:p w14:paraId="727BF42E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B2B wholesale product listings published by enterprises with can_sell = TRUE.</w:t>
      </w:r>
    </w:p>
    <w:p w14:paraId="7E5F1B90">
      <w:pPr>
        <w:spacing w:after="80"/>
        <w:rPr>
          <w:rFonts w:hint="default" w:ascii="Times New Roman Regular" w:hAnsi="Times New Roman Regular" w:cs="Times New Roman Regular"/>
          <w:i/>
          <w:color w:val="475569"/>
          <w:sz w:val="21"/>
        </w:rPr>
      </w:pPr>
    </w:p>
    <w:p w14:paraId="6503CD7E">
      <w:pPr>
        <w:spacing w:after="80"/>
        <w:rPr>
          <w:rFonts w:hint="default" w:ascii="Times New Roman Regular" w:hAnsi="Times New Roman Regular" w:cs="Times New Roman Regular"/>
          <w:i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9C7345B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B8B8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612D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408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6D1E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0B741B1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49A1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0C7B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59D9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4222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Product ID</w:t>
            </w:r>
          </w:p>
        </w:tc>
      </w:tr>
      <w:tr w14:paraId="0F78BB61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8054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seller_business_id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F52F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619A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businesses(id)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B2A4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seller businesses ID</w:t>
            </w:r>
          </w:p>
        </w:tc>
      </w:tr>
      <w:tr w14:paraId="54F5C55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9AB5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seller_user_id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9060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CD66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53B7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seller users ID</w:t>
            </w:r>
          </w:p>
        </w:tc>
      </w:tr>
      <w:tr w14:paraId="12A0A649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02E5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category_id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A344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FFDE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categories(id) ON DELETE RESTRICT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7295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categories table</w:t>
            </w:r>
          </w:p>
        </w:tc>
      </w:tr>
      <w:tr w14:paraId="4543D2B9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C786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name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4A4D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VARCHAR(255)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F1E2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4613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Wholesale item title</w:t>
            </w:r>
          </w:p>
        </w:tc>
      </w:tr>
      <w:tr w14:paraId="146B342B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45A6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description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3049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E37E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59C3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Product description</w:t>
            </w:r>
          </w:p>
        </w:tc>
      </w:tr>
      <w:tr w14:paraId="2C823EA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54D5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price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8748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NUMERIC(12, 2)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7DA5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198F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Base unit price</w:t>
            </w:r>
          </w:p>
        </w:tc>
      </w:tr>
      <w:tr w14:paraId="1C386FAF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CCBD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currency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FE43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A87C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'ETB'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62ED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Currency code</w:t>
            </w:r>
          </w:p>
        </w:tc>
      </w:tr>
      <w:tr w14:paraId="77A7FE9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F438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moq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9A33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8A4E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DEFAULT 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793B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Minimum Order Quantity</w:t>
            </w:r>
          </w:p>
        </w:tc>
      </w:tr>
      <w:tr w14:paraId="7BEB20FF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B2CD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unit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31D4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48F0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873C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Quantity unit (e.g. pieces)</w:t>
            </w:r>
          </w:p>
        </w:tc>
      </w:tr>
      <w:tr w14:paraId="186B4963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A2F3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stock_status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9F86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AA1A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'in_stock'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269F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Status (in_stock, low_stock, out_of_stock)</w:t>
            </w:r>
          </w:p>
        </w:tc>
      </w:tr>
      <w:tr w14:paraId="6DEAA3A9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4078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stock_quantity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BC81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7E34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0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E9DB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Quantity in stock</w:t>
            </w:r>
          </w:p>
        </w:tc>
      </w:tr>
      <w:tr w14:paraId="27C479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442E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stock_last_updated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6FA1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1446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'Just now'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B21D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Human-readable update timestamp</w:t>
            </w:r>
          </w:p>
        </w:tc>
      </w:tr>
      <w:tr w14:paraId="0A1CADCC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45BE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lead_time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D333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70FA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'3-5 business days'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FC7C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Delivery lead time</w:t>
            </w:r>
          </w:p>
        </w:tc>
      </w:tr>
      <w:tr w14:paraId="5576C40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FF9F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delivery_zones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CFFB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JSONB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28C7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A6DD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Array of supported regions</w:t>
            </w:r>
          </w:p>
        </w:tc>
      </w:tr>
      <w:tr w14:paraId="1AF1DD0E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BF86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images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8D0F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JSONB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6DC2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0A74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Array of image URLs</w:t>
            </w:r>
          </w:p>
        </w:tc>
      </w:tr>
      <w:tr w14:paraId="4B845D79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2250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specifications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560F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JSONB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4A3A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FCC3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Key-value specifications JSON</w:t>
            </w:r>
          </w:p>
        </w:tc>
      </w:tr>
      <w:tr w14:paraId="4D4F06EA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6185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624B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6FD8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95AD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Publication timestamp</w:t>
            </w:r>
          </w:p>
        </w:tc>
      </w:tr>
    </w:tbl>
    <w:p w14:paraId="3A0AA8F3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67C96B10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B99467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11. product_price_tiers</w:t>
      </w:r>
    </w:p>
    <w:p w14:paraId="74DA9B0B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Dynamic volume discount tier pricing per product.</w:t>
      </w:r>
    </w:p>
    <w:p w14:paraId="4C56EC20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76A6CF3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DA62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3919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93A1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9EF2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48DE320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F358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E3B8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6B2C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A32D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Tier record ID</w:t>
            </w:r>
          </w:p>
        </w:tc>
      </w:tr>
      <w:tr w14:paraId="6C4DB59C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F3FA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product_id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A170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C468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products(id)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5890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products table</w:t>
            </w:r>
          </w:p>
        </w:tc>
      </w:tr>
      <w:tr w14:paraId="1C5BA87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429E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min_quantity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0383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2C71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EB1F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Minimum threshold quantity</w:t>
            </w:r>
          </w:p>
        </w:tc>
      </w:tr>
      <w:tr w14:paraId="7751985C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29AE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price_per_unit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AAF9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NUMERIC(12, 2)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B476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5551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Discounted unit price</w:t>
            </w:r>
          </w:p>
        </w:tc>
      </w:tr>
    </w:tbl>
    <w:p w14:paraId="636ABCD1">
      <w:pPr>
        <w:rPr>
          <w:rFonts w:hint="default" w:ascii="Times New Roman Regular" w:hAnsi="Times New Roman Regular" w:cs="Times New Roman Regular"/>
        </w:rPr>
      </w:pPr>
    </w:p>
    <w:p w14:paraId="608E32D2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75308A6F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2C9D4BF3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68817332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292E93A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6EC3B86A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74A3A568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126E41EC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394D479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12. orders</w:t>
      </w:r>
    </w:p>
    <w:p w14:paraId="62D2A4D6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Escrow</w:t>
      </w:r>
      <w:r>
        <w:rPr>
          <w:rFonts w:hint="default" w:ascii="Times New Roman Regular" w:hAnsi="Times New Roman Regular" w:cs="Times New Roman Regular"/>
          <w:i w:val="0"/>
          <w:color w:val="475569"/>
          <w:sz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protected purchase orders placed on the platform.</w:t>
      </w:r>
    </w:p>
    <w:p w14:paraId="34ED9554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6B98F22">
        <w:trPr>
          <w:tblHeader/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5E02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7648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599C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5A49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54486259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7041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4537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32A7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C403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Order ID</w:t>
            </w:r>
          </w:p>
        </w:tc>
      </w:tr>
      <w:tr w14:paraId="5B210F5D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656A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order_number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8BFE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31BF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UNIQUE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066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Human order code (e.g. ORD-84920)</w:t>
            </w:r>
          </w:p>
        </w:tc>
      </w:tr>
      <w:tr w14:paraId="2CF70CE5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57A1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buyer_user_id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A488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0E78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RESTRICT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D780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buyer users ID</w:t>
            </w:r>
          </w:p>
        </w:tc>
      </w:tr>
      <w:tr w14:paraId="7BFCA0BF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D5BC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buyer_business_id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5EFF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EBC2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businesses(id) ON DELETE RESTRICT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EFB7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buyer businesses ID</w:t>
            </w:r>
          </w:p>
        </w:tc>
      </w:tr>
      <w:tr w14:paraId="658200E7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CEB3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buyer_business_name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9800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66FD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99D5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Denormalized buyer company name</w:t>
            </w:r>
          </w:p>
        </w:tc>
      </w:tr>
      <w:tr w14:paraId="3F7982E3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828D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buyer_name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7DAA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VARCHAR(150)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960E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81E5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Buyer representative name</w:t>
            </w:r>
          </w:p>
        </w:tc>
      </w:tr>
      <w:tr w14:paraId="64C9F237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C86B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buyer_phone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A4D5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08BE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2F49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Buyer phone</w:t>
            </w:r>
          </w:p>
        </w:tc>
      </w:tr>
      <w:tr w14:paraId="54A4F861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F0D6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seller_user_id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63CF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8CBB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RESTRICT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A794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seller users ID</w:t>
            </w:r>
          </w:p>
        </w:tc>
      </w:tr>
      <w:tr w14:paraId="17132F28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C995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seller_business_id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3A02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58AB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businesses(id) ON DELETE RESTRICT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A550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seller businesses ID</w:t>
            </w:r>
          </w:p>
        </w:tc>
      </w:tr>
      <w:tr w14:paraId="5159A40F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21B6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seller_business_name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DD7A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F3E1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FD05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Denormalized seller company name</w:t>
            </w:r>
          </w:p>
        </w:tc>
      </w:tr>
      <w:tr w14:paraId="19B73BA6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E22E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status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AE50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E217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'placed'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175C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Status (placed, confirmed, shipped, delivered)</w:t>
            </w:r>
          </w:p>
        </w:tc>
      </w:tr>
      <w:tr w14:paraId="52492B2F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208E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escrow_status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E80A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6949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'held_in_escrow'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1062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Escrow status (held_in_escrow, released, refunded)</w:t>
            </w:r>
          </w:p>
        </w:tc>
      </w:tr>
      <w:tr w14:paraId="58988936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1FDB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escrow_provider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FB47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3E9B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'telebirr'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63E5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Escrow provider (telebirr, cbe_birr)</w:t>
            </w:r>
          </w:p>
        </w:tc>
      </w:tr>
      <w:tr w14:paraId="618B5973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5129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payment_method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2329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A6EC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'telebirr'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656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Payment method</w:t>
            </w:r>
          </w:p>
        </w:tc>
      </w:tr>
      <w:tr w14:paraId="356D9181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FA28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payment_transaction_ref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9BE2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D5D6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DE70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Financial transaction reference</w:t>
            </w:r>
          </w:p>
        </w:tc>
      </w:tr>
      <w:tr w14:paraId="60C1F334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5792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total_amount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C63C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NUMERIC(14, 2)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AAB3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4339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Total transaction value</w:t>
            </w:r>
          </w:p>
        </w:tc>
      </w:tr>
      <w:tr w14:paraId="172A2A65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42FC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currency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4732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52D6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'ETB'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9405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Currency code</w:t>
            </w:r>
          </w:p>
        </w:tc>
      </w:tr>
      <w:tr w14:paraId="6AEEA32D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D691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delivery_address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ED8D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JSONB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566B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CA52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Complete shipping address JSON</w:t>
            </w:r>
          </w:p>
        </w:tc>
      </w:tr>
      <w:tr w14:paraId="7085E69A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D907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tracking_number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3F45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EF8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9810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Freight tracking code</w:t>
            </w:r>
          </w:p>
        </w:tc>
      </w:tr>
      <w:tr w14:paraId="7DD3C44D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317D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freight_carrier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8119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VARCHAR(100)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B052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A3AA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Logistics carrier</w:t>
            </w:r>
          </w:p>
        </w:tc>
      </w:tr>
      <w:tr w14:paraId="5BD1A971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0546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2AA9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C196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9901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Placement timestamp</w:t>
            </w:r>
          </w:p>
        </w:tc>
      </w:tr>
      <w:tr w14:paraId="4A11FE16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14AA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confirmed_at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15F7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0493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735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Seller confirmation timestamp</w:t>
            </w:r>
          </w:p>
        </w:tc>
      </w:tr>
      <w:tr w14:paraId="2E95FDDE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C453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shipped_at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0660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828E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A6A5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Dispatch timestamp</w:t>
            </w:r>
          </w:p>
        </w:tc>
      </w:tr>
      <w:tr w14:paraId="6327F749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2668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delivered_at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CB45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F52C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3A7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Delivery timestamp</w:t>
            </w:r>
          </w:p>
        </w:tc>
      </w:tr>
      <w:tr w14:paraId="30DDC6D4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46E1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escrow_released_at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8969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2928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8101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Escrow payout release timestamp</w:t>
            </w:r>
          </w:p>
        </w:tc>
      </w:tr>
    </w:tbl>
    <w:p w14:paraId="2BD5CB90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F2B6841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79AAB0C9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078B4199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27028F89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1452929A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FE39A65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280812F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13. order_items</w:t>
      </w:r>
    </w:p>
    <w:p w14:paraId="797D5391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Individual line items inside a purchase order.</w:t>
      </w:r>
    </w:p>
    <w:p w14:paraId="3CDC1001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D3A3894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653C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59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52C2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3A4A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1AF8E739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0684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909F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D5DA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F7D6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Line item ID</w:t>
            </w:r>
          </w:p>
        </w:tc>
      </w:tr>
      <w:tr w14:paraId="542FC8E9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996B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order_id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BC80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F9CC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orders(id)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B414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orders table</w:t>
            </w:r>
          </w:p>
        </w:tc>
      </w:tr>
      <w:tr w14:paraId="489FBEF9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7648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product_id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0AF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7261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products(id) ON DELETE RESTRICT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FADF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products table</w:t>
            </w:r>
          </w:p>
        </w:tc>
      </w:tr>
      <w:tr w14:paraId="1ADCFFAA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6EE8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product_name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EBF6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VARCHAR(255)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861B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C6BE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Denormalized item title</w:t>
            </w:r>
          </w:p>
        </w:tc>
      </w:tr>
      <w:tr w14:paraId="53FB08A3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FD99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product_image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4859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2D51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CF90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Denormalized image thumbnail</w:t>
            </w:r>
          </w:p>
        </w:tc>
      </w:tr>
      <w:tr w14:paraId="4739D3C3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9B41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quantity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CC88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1C57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3CDD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Quantity ordered</w:t>
            </w:r>
          </w:p>
        </w:tc>
      </w:tr>
      <w:tr w14:paraId="09E7F55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FA95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unit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CE32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DF8D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7239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Quantity unit</w:t>
            </w:r>
          </w:p>
        </w:tc>
      </w:tr>
      <w:tr w14:paraId="3F2A0321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23AC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unit_price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3A5E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NUMERIC(12, 2)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7EEF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9D6F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Applied unit price</w:t>
            </w:r>
          </w:p>
        </w:tc>
      </w:tr>
      <w:tr w14:paraId="27CA307B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821E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total_price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8609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NUMERIC(14, 2)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0F1F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1758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Total line item cost</w:t>
            </w:r>
          </w:p>
        </w:tc>
      </w:tr>
    </w:tbl>
    <w:p w14:paraId="63FFC2E1">
      <w:pPr>
        <w:rPr>
          <w:rFonts w:hint="default" w:ascii="Times New Roman Regular" w:hAnsi="Times New Roman Regular" w:cs="Times New Roman Regular"/>
        </w:rPr>
      </w:pPr>
    </w:p>
    <w:p w14:paraId="593E9D60">
      <w:pPr>
        <w:rPr>
          <w:rFonts w:hint="default" w:ascii="Times New Roman Regular" w:hAnsi="Times New Roman Regular" w:cs="Times New Roman Regular"/>
        </w:rPr>
      </w:pPr>
    </w:p>
    <w:p w14:paraId="75EA300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14. inquiries</w:t>
      </w:r>
    </w:p>
    <w:p w14:paraId="20B41134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Product-anchored Request for Quotation (RFQ) inquiry threads.</w:t>
      </w:r>
    </w:p>
    <w:p w14:paraId="63BA80AF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D9786C8">
        <w:trPr>
          <w:tblHeader/>
          <w:jc w:val="center"/>
        </w:trPr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11A2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8248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E72D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52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BA52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0F79B3AA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BE01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E1E8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6A36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3B7D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Inquiry thread ID</w:t>
            </w:r>
          </w:p>
        </w:tc>
      </w:tr>
      <w:tr w14:paraId="647A3FCF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6D4D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product_id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B2EB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DF9D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products(id) ON DELETE CASCADE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B72F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products table</w:t>
            </w:r>
          </w:p>
        </w:tc>
      </w:tr>
      <w:tr w14:paraId="43FF02EA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AE72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product_name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2EDF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VARCHAR(255)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F513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6A0F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Denormalized item title</w:t>
            </w:r>
          </w:p>
        </w:tc>
      </w:tr>
      <w:tr w14:paraId="6D865A95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EFA6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buyer_user_id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2554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9BE2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8BE5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buyer users ID</w:t>
            </w:r>
          </w:p>
        </w:tc>
      </w:tr>
      <w:tr w14:paraId="7D96AD69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9CD5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buyer_business_id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8364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BAD1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businesses(id) ON DELETE CASCADE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F829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buyer businesses ID</w:t>
            </w:r>
          </w:p>
        </w:tc>
      </w:tr>
      <w:tr w14:paraId="507F88B5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E860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buyer_business_name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2DCF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E02B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9954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Denormalized buyer company</w:t>
            </w:r>
          </w:p>
        </w:tc>
      </w:tr>
      <w:tr w14:paraId="5DEBDE60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67B5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seller_user_id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3934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FF04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725E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seller users ID</w:t>
            </w:r>
          </w:p>
        </w:tc>
      </w:tr>
      <w:tr w14:paraId="50469838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6460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seller_business_id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8535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C6F3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businesses(id) ON DELETE CASCADE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4C4B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seller businesses ID</w:t>
            </w:r>
          </w:p>
        </w:tc>
      </w:tr>
      <w:tr w14:paraId="7C69785C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6D44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seller_business_name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E768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2075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EFBD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Denormalized seller company</w:t>
            </w:r>
          </w:p>
        </w:tc>
      </w:tr>
      <w:tr w14:paraId="57C05B0E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4E5C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topic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F03B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0F06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9AFB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Inquiry topic (pricing, specifications, sample)</w:t>
            </w:r>
          </w:p>
        </w:tc>
      </w:tr>
      <w:tr w14:paraId="796107D8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3F71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target_quantity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B0A3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INTEGER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0FBC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290C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Target bulk order size</w:t>
            </w:r>
          </w:p>
        </w:tc>
      </w:tr>
      <w:tr w14:paraId="0889B3D0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492F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target_price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0665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NUMERIC(12, 2)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B6DB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NULLABLE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893D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Requested target unit price</w:t>
            </w:r>
          </w:p>
        </w:tc>
      </w:tr>
      <w:tr w14:paraId="08DA5DC4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263E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status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423C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FA5D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'pending_reply'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D55F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Thread status (pending_reply, replied, closed)</w:t>
            </w:r>
          </w:p>
        </w:tc>
      </w:tr>
      <w:tr w14:paraId="0A504329">
        <w:trPr>
          <w:jc w:val="center"/>
        </w:trPr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6376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A1FF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AF96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52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7E0A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Thread start timestamp</w:t>
            </w:r>
          </w:p>
        </w:tc>
      </w:tr>
    </w:tbl>
    <w:p w14:paraId="099A7FDB">
      <w:pPr>
        <w:rPr>
          <w:rFonts w:hint="default" w:ascii="Times New Roman Regular" w:hAnsi="Times New Roman Regular" w:cs="Times New Roman Regular"/>
        </w:rPr>
      </w:pPr>
    </w:p>
    <w:p w14:paraId="6622DFE4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64328672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2B5B299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0666C8BB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470E616E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18D117A">
      <w:pPr>
        <w:rPr>
          <w:rFonts w:hint="default" w:ascii="Times New Roman Regular" w:hAnsi="Times New Roman Regular" w:cs="Times New Roman Regular"/>
          <w:b/>
          <w:color w:val="D97706"/>
          <w:sz w:val="26"/>
        </w:rPr>
      </w:pPr>
    </w:p>
    <w:p w14:paraId="5AD2562D">
      <w:pPr>
        <w:rPr>
          <w:rFonts w:hint="default" w:ascii="Times New Roman Regular" w:hAnsi="Times New Roman Regular" w:cs="Times New Roman Regular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15. inquiry_messages</w:t>
      </w:r>
    </w:p>
    <w:p w14:paraId="46611B9B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Messages exchanged within an RFQ inquiry thread.</w:t>
      </w:r>
    </w:p>
    <w:p w14:paraId="214D6075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320D435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A022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5FA1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7128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0CED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3B821872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979A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343F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FE56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D371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Message ID</w:t>
            </w:r>
          </w:p>
        </w:tc>
      </w:tr>
      <w:tr w14:paraId="55B12DDC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13C6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inquiry_id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8C8E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1EA1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inquiries(id)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4B05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inquiries table</w:t>
            </w:r>
          </w:p>
        </w:tc>
      </w:tr>
      <w:tr w14:paraId="12A656E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1F79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sender_user_id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8994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7C2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9AFA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sender users ID</w:t>
            </w:r>
          </w:p>
        </w:tc>
      </w:tr>
      <w:tr w14:paraId="43CCECC9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175A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sender_name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0C0A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VARCHAR(150)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3C2E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E2AA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Sender full name</w:t>
            </w:r>
          </w:p>
        </w:tc>
      </w:tr>
      <w:tr w14:paraId="5E068F9C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8949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sender_business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B3AC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A682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D45E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Sender business name</w:t>
            </w:r>
          </w:p>
        </w:tc>
      </w:tr>
      <w:tr w14:paraId="3775CEA8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351D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role_in_thread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F08E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10EC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7D80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Sender role (buyer / seller)</w:t>
            </w:r>
          </w:p>
        </w:tc>
      </w:tr>
      <w:tr w14:paraId="5FDF2C64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95AF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text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C4E5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89BD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8C24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Message text content</w:t>
            </w:r>
          </w:p>
        </w:tc>
      </w:tr>
      <w:tr w14:paraId="34DF9A84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04A1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277C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D1D2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C6F0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Message timestamp</w:t>
            </w:r>
          </w:p>
        </w:tc>
      </w:tr>
    </w:tbl>
    <w:p w14:paraId="53D95875">
      <w:pPr>
        <w:rPr>
          <w:rFonts w:hint="default" w:ascii="Times New Roman Regular" w:hAnsi="Times New Roman Regular" w:cs="Times New Roman Regular"/>
        </w:rPr>
      </w:pPr>
    </w:p>
    <w:p w14:paraId="0B61EAD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16. notifications</w:t>
      </w:r>
    </w:p>
    <w:p w14:paraId="7A9B0DF7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User in-app notifications and system alerts.</w:t>
      </w:r>
    </w:p>
    <w:p w14:paraId="0274EAFB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85C4BAF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76E7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27D8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96FD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6824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4B304E25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DB0A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47888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4B64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7470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Notification ID</w:t>
            </w:r>
          </w:p>
        </w:tc>
      </w:tr>
      <w:tr w14:paraId="13E7FEF8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E283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user_id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7EAE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7F67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 REFERENCES users(id) ON DELETE CASCADE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08EE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Foreign Key to recipient users ID</w:t>
            </w:r>
          </w:p>
        </w:tc>
      </w:tr>
      <w:tr w14:paraId="73F88659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0775B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title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1275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VARCHAR(200)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DFA6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C3D0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Alert headline</w:t>
            </w:r>
          </w:p>
        </w:tc>
      </w:tr>
      <w:tr w14:paraId="28C079E8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2A98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message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EDE3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297CF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BA8D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Alert body text</w:t>
            </w:r>
          </w:p>
        </w:tc>
      </w:tr>
      <w:tr w14:paraId="51825AC8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78E9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type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7F730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VARCHAR(50)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E5B1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20FE3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Type (order_status, inquiry_reply, escrow_update)</w:t>
            </w:r>
          </w:p>
        </w:tc>
      </w:tr>
      <w:tr w14:paraId="64E12A64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D85C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read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AA86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BOOLEAN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938A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FALSE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DD40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Read status flag</w:t>
            </w:r>
          </w:p>
        </w:tc>
      </w:tr>
      <w:tr w14:paraId="7382C4B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46B8A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096A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C006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68C0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Notification timestamp</w:t>
            </w:r>
          </w:p>
        </w:tc>
      </w:tr>
    </w:tbl>
    <w:p w14:paraId="2CB1BB6D">
      <w:pPr>
        <w:rPr>
          <w:rFonts w:hint="default" w:ascii="Times New Roman Regular" w:hAnsi="Times New Roman Regular" w:cs="Times New Roman Regular"/>
        </w:rPr>
      </w:pPr>
    </w:p>
    <w:p w14:paraId="4F32DED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color w:val="D97706"/>
          <w:sz w:val="26"/>
        </w:rPr>
        <w:t>Table: 17. sms_logs</w:t>
      </w:r>
    </w:p>
    <w:p w14:paraId="54A09021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  <w:r>
        <w:rPr>
          <w:rFonts w:hint="default" w:ascii="Times New Roman Regular" w:hAnsi="Times New Roman Regular" w:cs="Times New Roman Regular"/>
          <w:i w:val="0"/>
          <w:color w:val="475569"/>
          <w:sz w:val="21"/>
        </w:rPr>
        <w:t>Audit log of outbound SMS verification OTPs and escrow alerts.</w:t>
      </w:r>
    </w:p>
    <w:p w14:paraId="3B545DEA">
      <w:pPr>
        <w:spacing w:after="80"/>
        <w:rPr>
          <w:rFonts w:hint="default" w:ascii="Times New Roman Regular" w:hAnsi="Times New Roman Regular" w:cs="Times New Roman Regular"/>
          <w:i w:val="0"/>
          <w:color w:val="475569"/>
          <w:sz w:val="21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C521E19">
        <w:trPr>
          <w:tblHeader/>
          <w:jc w:val="center"/>
        </w:trPr>
        <w:tc>
          <w:tcPr>
            <w:tcW w:w="21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3E7D7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Column Name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50BC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Data Type</w:t>
            </w:r>
          </w:p>
        </w:tc>
        <w:tc>
          <w:tcPr>
            <w:tcW w:w="331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C9524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Constraints &amp; Keys</w:t>
            </w:r>
          </w:p>
        </w:tc>
        <w:tc>
          <w:tcPr>
            <w:tcW w:w="28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649DE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20"/>
              </w:rPr>
              <w:t>Description</w:t>
            </w:r>
          </w:p>
        </w:tc>
      </w:tr>
      <w:tr w14:paraId="4D545A26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0A36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E6FB1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UUID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7100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PRIMARY KEY DEFAULT gen_random_uuid()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C127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Log entry ID</w:t>
            </w:r>
          </w:p>
        </w:tc>
      </w:tr>
      <w:tr w14:paraId="7226368C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E605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phone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32CB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VARCHAR(30)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9969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221B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Recipient phone number</w:t>
            </w:r>
          </w:p>
        </w:tc>
      </w:tr>
      <w:tr w14:paraId="0716C12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B11FD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message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170E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TEXT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FC75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61F82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SMS content</w:t>
            </w:r>
          </w:p>
        </w:tc>
      </w:tr>
      <w:tr w14:paraId="546C7B8B">
        <w:trPr>
          <w:jc w:val="center"/>
        </w:trPr>
        <w:tc>
          <w:tcPr>
            <w:tcW w:w="21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4943C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F172A"/>
                <w:sz w:val="19"/>
              </w:rPr>
              <w:t>sent_at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EA045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TIMESTAMPTZ</w:t>
            </w:r>
          </w:p>
        </w:tc>
        <w:tc>
          <w:tcPr>
            <w:tcW w:w="331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A8F36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9"/>
              </w:rPr>
              <w:t>DEFAULT CURRENT_TIMESTAMP</w:t>
            </w:r>
          </w:p>
        </w:tc>
        <w:tc>
          <w:tcPr>
            <w:tcW w:w="288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755B9">
            <w:pPr>
              <w:spacing w:before="40" w:after="4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</w:rPr>
              <w:t>Outbound dispatch timestamp</w:t>
            </w:r>
          </w:p>
        </w:tc>
      </w:tr>
    </w:tbl>
    <w:p w14:paraId="19C7EB84">
      <w:pPr>
        <w:rPr>
          <w:rFonts w:hint="default" w:ascii="Times New Roman Regular" w:hAnsi="Times New Roman Regular" w:cs="Times New Roman Regular"/>
        </w:rPr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37C0442"/>
    <w:rsid w:val="D7C68598"/>
    <w:rsid w:val="E7FF4714"/>
    <w:rsid w:val="FFCDD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imranseid</cp:lastModifiedBy>
  <dcterms:modified xsi:type="dcterms:W3CDTF">2026-08-20T18:14:28Z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442AC59D324FAEE0A717876A031041A9_42</vt:lpwstr>
  </property>
</Properties>
</file>